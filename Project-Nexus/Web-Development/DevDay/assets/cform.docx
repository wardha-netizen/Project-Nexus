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center"/>
        <w:rPr>
          <w:rFonts w:hint="default" w:ascii="Times New Roman" w:hAnsi="Times New Roman" w:eastAsia="Google Sans Text" w:cs="Times New Roman"/>
          <w:b/>
          <w:color w:val="0000FF"/>
          <w:sz w:val="38"/>
          <w:szCs w:val="38"/>
        </w:rPr>
      </w:pPr>
      <w:r>
        <w:rPr>
          <w:rFonts w:hint="default" w:ascii="Times New Roman" w:hAnsi="Times New Roman" w:eastAsia="Google Sans Text" w:cs="Times New Roman"/>
          <w:b/>
          <w:color w:val="0000FF"/>
          <w:sz w:val="38"/>
          <w:szCs w:val="38"/>
          <w:rtl w:val="0"/>
        </w:rPr>
        <w:t>“Help your Business Grow Faster!”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center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u w:val="single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u w:val="single"/>
          <w:rtl w:val="0"/>
        </w:rPr>
        <w:t>Business Consultant For</w:t>
      </w: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u w:val="single"/>
          <w:rtl w:val="0"/>
        </w:rPr>
        <w:t>m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rtl w:val="0"/>
        </w:rPr>
        <w:t>I. Client Information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  <w:lang w:val="en-US"/>
        </w:rPr>
        <w:t>Client</w:t>
      </w: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 xml:space="preserve"> Name: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Company Name: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Company Address: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Phone: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Email: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Website: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Industry: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Number of Employees: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rtl w:val="0"/>
        </w:rPr>
        <w:t>II. Business Overview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Describe your business in detail: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are your main products or services?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are your company's strengths and weaknesses?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are your company's short-term and long-term goa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ls?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is your target market?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rtl w:val="0"/>
        </w:rPr>
        <w:t>III. Project Details</w:t>
      </w:r>
    </w:p>
    <w:p w14:paraId="0000001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specific problem or challenge are you seeking help with?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is the scope of work you envision?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are your expected deliverables?</w:t>
      </w:r>
    </w:p>
    <w:p w14:paraId="0000001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is your project timeline or deadlines?</w:t>
      </w:r>
    </w:p>
    <w:p w14:paraId="0000001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What is your budget for this project?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rtl w:val="0"/>
        </w:rPr>
        <w:t>IV. Additional Information</w:t>
      </w:r>
    </w:p>
    <w:p w14:paraId="0000001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Is there any additional information you would like to share that you think would be helpful for the consultant?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i w:val="0"/>
          <w:color w:val="1B1C1D"/>
          <w:sz w:val="24"/>
          <w:szCs w:val="24"/>
          <w:rtl w:val="0"/>
        </w:rPr>
        <w:t>V. Agreement</w:t>
      </w:r>
    </w:p>
    <w:p w14:paraId="0000001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Client Signature:</w:t>
      </w: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  <w:lang w:val="en-US"/>
        </w:rPr>
        <w:t>_________________________</w:t>
      </w:r>
    </w:p>
    <w:p w14:paraId="0000001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Date:</w:t>
      </w: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  <w:lang w:val="en-US"/>
        </w:rPr>
        <w:t>__________________________________</w:t>
      </w:r>
    </w:p>
    <w:p w14:paraId="0000001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Consultant Signature:</w:t>
      </w: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  <w:lang w:val="en-US"/>
        </w:rPr>
        <w:t>_____________________</w:t>
      </w:r>
    </w:p>
    <w:p w14:paraId="0000001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i w:val="0"/>
          <w:color w:val="1B1C1D"/>
          <w:sz w:val="24"/>
          <w:szCs w:val="24"/>
          <w:rtl w:val="0"/>
        </w:rPr>
        <w:t>Date: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_______________________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  <w:lang w:val="en-US"/>
        </w:rPr>
        <w:t>___________</w:t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D2E21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2025-04-17T06:51:05Z</dcterms:created>
  <dc:creator>user</dc:creator>
  <cp:lastModifiedBy>Wardha Khalid</cp:lastModifiedBy>
  <dcterms:modified xsi:type="dcterms:W3CDTF">2025-04-17T06:52:44Z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C23D5C9388924AAFAD559F21936708AE_13</vt:lpwstr>
  </property>
</Properties>
</file>